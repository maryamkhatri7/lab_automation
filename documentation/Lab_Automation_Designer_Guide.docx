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60F70">
      <w:pPr>
        <w:jc w:val="center"/>
      </w:pPr>
      <w:r>
        <w:rPr>
          <w:b/>
          <w:sz w:val="48"/>
        </w:rPr>
        <w:t>LAB AUTOMATION / PRODUCT TESTING</w:t>
      </w:r>
      <w:r>
        <w:rPr>
          <w:b/>
          <w:sz w:val="48"/>
        </w:rPr>
        <w:br w:type="textWrapping"/>
      </w:r>
      <w:r>
        <w:rPr>
          <w:b/>
          <w:sz w:val="48"/>
        </w:rPr>
        <w:t>MANAGEMENT SYSTEM</w:t>
      </w:r>
      <w:r>
        <w:rPr>
          <w:b/>
          <w:sz w:val="48"/>
        </w:rPr>
        <w:br w:type="textWrapping"/>
      </w:r>
      <w:r>
        <w:rPr>
          <w:b/>
          <w:sz w:val="48"/>
        </w:rPr>
        <w:br w:type="textWrapping"/>
      </w:r>
      <w:r>
        <w:rPr>
          <w:b/>
          <w:sz w:val="48"/>
        </w:rPr>
        <w:t>DESIGNER GUIDE</w:t>
      </w:r>
    </w:p>
    <w:p w14:paraId="47221F1A">
      <w:pPr>
        <w:jc w:val="center"/>
      </w:pPr>
      <w:r>
        <w:br w:type="textWrapping"/>
      </w:r>
    </w:p>
    <w:p w14:paraId="53DBC62B"/>
    <w:p w14:paraId="0440447C">
      <w:r>
        <w:br w:type="page"/>
      </w:r>
    </w:p>
    <w:p w14:paraId="4F5586B9">
      <w:pPr>
        <w:rPr>
          <w:rFonts w:hint="default"/>
          <w:sz w:val="36"/>
          <w:szCs w:val="36"/>
          <w:lang w:val="en-US"/>
        </w:rPr>
      </w:pPr>
      <w:r>
        <w:rPr>
          <w:rFonts w:hint="default"/>
          <w:sz w:val="36"/>
          <w:szCs w:val="36"/>
          <w:lang w:val="en-US"/>
        </w:rPr>
        <w:t>Goup Members: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81"/>
        <w:gridCol w:w="4175"/>
      </w:tblGrid>
      <w:tr w14:paraId="110B5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tbl>
            <w:tblPr>
              <w:tblW w:w="4465"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465"/>
            </w:tblGrid>
            <w:tr w14:paraId="71E28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255" w:hRule="atLeast"/>
              </w:trPr>
              <w:tc>
                <w:tcPr>
                  <w:tcW w:w="2020" w:type="dxa"/>
                  <w:shd w:val="clear" w:color="auto" w:fill="FFFFFF"/>
                  <w:noWrap/>
                  <w:tcMar>
                    <w:left w:w="108" w:type="dxa"/>
                    <w:right w:w="108" w:type="dxa"/>
                  </w:tcMar>
                  <w:vAlign w:val="bottom"/>
                </w:tcPr>
                <w:p w14:paraId="020521B0">
                  <w:pPr>
                    <w:keepNext w:val="0"/>
                    <w:keepLines w:val="0"/>
                    <w:widowControl/>
                    <w:suppressLineNumbers w:val="0"/>
                    <w:spacing w:before="0" w:beforeAutospacing="0" w:after="0" w:afterAutospacing="0"/>
                    <w:ind w:left="0" w:right="0"/>
                    <w:jc w:val="center"/>
                    <w:rPr>
                      <w:sz w:val="40"/>
                      <w:szCs w:val="40"/>
                    </w:rPr>
                  </w:pPr>
                  <w:r>
                    <w:rPr>
                      <w:rFonts w:ascii="Calibri" w:hAnsi="Calibri" w:cs="Calibri" w:eastAsiaTheme="minorEastAsia"/>
                      <w:i w:val="0"/>
                      <w:iCs w:val="0"/>
                      <w:caps w:val="0"/>
                      <w:color w:val="000000"/>
                      <w:spacing w:val="0"/>
                      <w:kern w:val="0"/>
                      <w:sz w:val="32"/>
                      <w:szCs w:val="32"/>
                      <w:lang w:val="en-US" w:eastAsia="zh-CN" w:bidi="ar"/>
                    </w:rPr>
                    <w:t>Student1613939</w:t>
                  </w:r>
                </w:p>
              </w:tc>
            </w:tr>
          </w:tbl>
          <w:p w14:paraId="66DBBC11">
            <w:pPr>
              <w:jc w:val="center"/>
              <w:rPr>
                <w:b/>
                <w:sz w:val="32"/>
                <w:vertAlign w:val="baseline"/>
              </w:rPr>
            </w:pPr>
          </w:p>
        </w:tc>
        <w:tc>
          <w:tcPr>
            <w:tcW w:w="4428" w:type="dxa"/>
          </w:tcPr>
          <w:p w14:paraId="6FCEDA05">
            <w:pPr>
              <w:jc w:val="center"/>
              <w:rPr>
                <w:b/>
                <w:sz w:val="32"/>
                <w:vertAlign w:val="baseline"/>
              </w:rPr>
            </w:pPr>
            <w:r>
              <w:rPr>
                <w:rFonts w:ascii="Calibri" w:hAnsi="Calibri" w:eastAsia="SimSun" w:cs="Calibri"/>
                <w:i w:val="0"/>
                <w:iCs w:val="0"/>
                <w:caps w:val="0"/>
                <w:color w:val="000000"/>
                <w:spacing w:val="0"/>
                <w:sz w:val="32"/>
                <w:szCs w:val="32"/>
                <w:shd w:val="clear" w:fill="FFFFFF"/>
              </w:rPr>
              <w:t>MARYAM</w:t>
            </w:r>
          </w:p>
        </w:tc>
      </w:tr>
      <w:tr w14:paraId="4B5F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6BE44D32">
            <w:pPr>
              <w:jc w:val="center"/>
              <w:rPr>
                <w:b/>
                <w:sz w:val="192"/>
                <w:szCs w:val="96"/>
                <w:vertAlign w:val="baseline"/>
              </w:rPr>
            </w:pPr>
            <w:r>
              <w:rPr>
                <w:rFonts w:ascii="Calibri" w:hAnsi="Calibri" w:eastAsia="SimSun" w:cs="Calibri"/>
                <w:i w:val="0"/>
                <w:iCs w:val="0"/>
                <w:caps w:val="0"/>
                <w:color w:val="000000"/>
                <w:spacing w:val="0"/>
                <w:sz w:val="32"/>
                <w:szCs w:val="32"/>
                <w:shd w:val="clear" w:fill="FFFFFF"/>
              </w:rPr>
              <w:t>Student1644851</w:t>
            </w:r>
          </w:p>
        </w:tc>
        <w:tc>
          <w:tcPr>
            <w:tcW w:w="4428" w:type="dxa"/>
          </w:tcPr>
          <w:p w14:paraId="3AEB5A10">
            <w:pPr>
              <w:jc w:val="center"/>
              <w:rPr>
                <w:b/>
                <w:sz w:val="192"/>
                <w:szCs w:val="96"/>
                <w:vertAlign w:val="baseline"/>
              </w:rPr>
            </w:pPr>
            <w:r>
              <w:rPr>
                <w:rFonts w:ascii="Calibri" w:hAnsi="Calibri" w:eastAsia="SimSun" w:cs="Calibri"/>
                <w:i w:val="0"/>
                <w:iCs w:val="0"/>
                <w:caps w:val="0"/>
                <w:color w:val="000000"/>
                <w:spacing w:val="0"/>
                <w:sz w:val="32"/>
                <w:szCs w:val="32"/>
                <w:shd w:val="clear" w:fill="FFFFFF"/>
              </w:rPr>
              <w:t>OKASHA BUKHARI</w:t>
            </w:r>
          </w:p>
        </w:tc>
      </w:tr>
      <w:tr w14:paraId="19F5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28" w:type="dxa"/>
          </w:tcPr>
          <w:p w14:paraId="7AF5400A">
            <w:pPr>
              <w:jc w:val="center"/>
              <w:rPr>
                <w:b/>
                <w:sz w:val="192"/>
                <w:szCs w:val="96"/>
                <w:vertAlign w:val="baseline"/>
              </w:rPr>
            </w:pPr>
            <w:r>
              <w:rPr>
                <w:rFonts w:ascii="Calibri" w:hAnsi="Calibri" w:eastAsia="SimSun" w:cs="Calibri"/>
                <w:i w:val="0"/>
                <w:iCs w:val="0"/>
                <w:caps w:val="0"/>
                <w:color w:val="000000"/>
                <w:spacing w:val="0"/>
                <w:sz w:val="32"/>
                <w:szCs w:val="32"/>
                <w:shd w:val="clear" w:fill="FFFFFF"/>
              </w:rPr>
              <w:t>Student1645249</w:t>
            </w:r>
          </w:p>
        </w:tc>
        <w:tc>
          <w:tcPr>
            <w:tcW w:w="4428" w:type="dxa"/>
          </w:tcPr>
          <w:p w14:paraId="72C45460">
            <w:pPr>
              <w:jc w:val="center"/>
              <w:rPr>
                <w:b/>
                <w:sz w:val="192"/>
                <w:szCs w:val="96"/>
                <w:vertAlign w:val="baseline"/>
              </w:rPr>
            </w:pPr>
            <w:r>
              <w:rPr>
                <w:rFonts w:ascii="Calibri" w:hAnsi="Calibri" w:eastAsia="SimSun" w:cs="Calibri"/>
                <w:i w:val="0"/>
                <w:iCs w:val="0"/>
                <w:caps w:val="0"/>
                <w:color w:val="000000"/>
                <w:spacing w:val="0"/>
                <w:sz w:val="32"/>
                <w:szCs w:val="32"/>
                <w:shd w:val="clear" w:fill="FFFFFF"/>
              </w:rPr>
              <w:t>MUHAMMAD HASHIM FARAZ</w:t>
            </w:r>
          </w:p>
        </w:tc>
      </w:tr>
      <w:tr w14:paraId="60018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28" w:type="dxa"/>
          </w:tcPr>
          <w:p w14:paraId="46BBBA41">
            <w:pPr>
              <w:jc w:val="center"/>
              <w:rPr>
                <w:b/>
                <w:sz w:val="192"/>
                <w:szCs w:val="96"/>
                <w:vertAlign w:val="baseline"/>
              </w:rPr>
            </w:pPr>
            <w:r>
              <w:rPr>
                <w:rFonts w:ascii="Calibri" w:hAnsi="Calibri" w:eastAsia="SimSun" w:cs="Calibri"/>
                <w:i w:val="0"/>
                <w:iCs w:val="0"/>
                <w:caps w:val="0"/>
                <w:color w:val="000000"/>
                <w:spacing w:val="0"/>
                <w:sz w:val="32"/>
                <w:szCs w:val="32"/>
                <w:shd w:val="clear" w:fill="FFFFFF"/>
              </w:rPr>
              <w:t>Student1649373</w:t>
            </w:r>
          </w:p>
        </w:tc>
        <w:tc>
          <w:tcPr>
            <w:tcW w:w="4428" w:type="dxa"/>
          </w:tcPr>
          <w:p w14:paraId="14ECD42E">
            <w:pPr>
              <w:jc w:val="center"/>
              <w:rPr>
                <w:b/>
                <w:sz w:val="192"/>
                <w:szCs w:val="96"/>
                <w:vertAlign w:val="baseline"/>
              </w:rPr>
            </w:pPr>
            <w:r>
              <w:rPr>
                <w:rFonts w:ascii="Calibri" w:hAnsi="Calibri" w:eastAsia="SimSun" w:cs="Calibri"/>
                <w:i w:val="0"/>
                <w:iCs w:val="0"/>
                <w:caps w:val="0"/>
                <w:color w:val="000000"/>
                <w:spacing w:val="0"/>
                <w:sz w:val="32"/>
                <w:szCs w:val="32"/>
                <w:shd w:val="clear" w:fill="FFFFFF"/>
              </w:rPr>
              <w:t>MUHAMMAD ABID</w:t>
            </w:r>
          </w:p>
        </w:tc>
      </w:tr>
    </w:tbl>
    <w:p w14:paraId="48B01BD2">
      <w:pPr>
        <w:rPr>
          <w:b/>
          <w:sz w:val="32"/>
        </w:rPr>
      </w:pPr>
    </w:p>
    <w:p w14:paraId="2F35AF59">
      <w:pPr>
        <w:rPr>
          <w:b/>
          <w:sz w:val="32"/>
        </w:rPr>
      </w:pPr>
    </w:p>
    <w:p w14:paraId="7EB7B326">
      <w:pPr>
        <w:rPr>
          <w:b/>
          <w:sz w:val="32"/>
        </w:rPr>
      </w:pPr>
    </w:p>
    <w:p w14:paraId="17ED9A62">
      <w:pPr>
        <w:jc w:val="center"/>
        <w:rPr>
          <w:sz w:val="28"/>
          <w:szCs w:val="28"/>
        </w:rPr>
      </w:pPr>
      <w:r>
        <w:rPr>
          <w:sz w:val="28"/>
          <w:szCs w:val="28"/>
        </w:rPr>
        <w:t>Curriculum: ACCP AI</w:t>
      </w:r>
    </w:p>
    <w:p w14:paraId="7C2BBC2B">
      <w:pPr>
        <w:jc w:val="center"/>
        <w:rPr>
          <w:sz w:val="28"/>
          <w:szCs w:val="28"/>
        </w:rPr>
      </w:pPr>
      <w:r>
        <w:rPr>
          <w:sz w:val="28"/>
          <w:szCs w:val="28"/>
        </w:rPr>
        <w:t>Semester: DISM</w:t>
      </w:r>
    </w:p>
    <w:p w14:paraId="0A5C1736">
      <w:pPr>
        <w:jc w:val="center"/>
        <w:rPr>
          <w:rFonts w:hint="default"/>
          <w:sz w:val="28"/>
          <w:szCs w:val="28"/>
          <w:lang w:val="en-US"/>
        </w:rPr>
      </w:pPr>
      <w:r>
        <w:rPr>
          <w:rFonts w:hint="default"/>
          <w:sz w:val="28"/>
          <w:szCs w:val="28"/>
          <w:lang w:val="en-US"/>
        </w:rPr>
        <w:t>Faculty: Sir Tasbeel Jawed</w:t>
      </w:r>
    </w:p>
    <w:p w14:paraId="5CB8F8C8">
      <w:pPr>
        <w:rPr>
          <w:b/>
          <w:sz w:val="32"/>
        </w:rPr>
      </w:pPr>
    </w:p>
    <w:p w14:paraId="273C64AC">
      <w:pPr>
        <w:pStyle w:val="3"/>
        <w:keepNext w:val="0"/>
        <w:keepLines w:val="0"/>
        <w:widowControl/>
        <w:suppressLineNumbers w:val="0"/>
        <w:rPr>
          <w:b/>
          <w:bCs/>
          <w:color w:val="000000" w:themeColor="text1"/>
          <w:sz w:val="32"/>
          <w:szCs w:val="32"/>
          <w:highlight w:val="none"/>
          <w14:textFill>
            <w14:solidFill>
              <w14:schemeClr w14:val="tx1"/>
            </w14:solidFill>
          </w14:textFill>
        </w:rPr>
      </w:pPr>
    </w:p>
    <w:p w14:paraId="22B2F43B">
      <w:pPr>
        <w:pStyle w:val="3"/>
        <w:keepNext w:val="0"/>
        <w:keepLines w:val="0"/>
        <w:widowControl/>
        <w:suppressLineNumbers w:val="0"/>
        <w:rPr>
          <w:b/>
          <w:bCs/>
          <w:color w:val="000000" w:themeColor="text1"/>
          <w:sz w:val="32"/>
          <w:szCs w:val="32"/>
          <w:highlight w:val="none"/>
          <w14:textFill>
            <w14:solidFill>
              <w14:schemeClr w14:val="tx1"/>
            </w14:solidFill>
          </w14:textFill>
        </w:rPr>
      </w:pPr>
    </w:p>
    <w:p w14:paraId="713A95F0">
      <w:pPr>
        <w:pStyle w:val="3"/>
        <w:keepNext w:val="0"/>
        <w:keepLines w:val="0"/>
        <w:widowControl/>
        <w:suppressLineNumbers w:val="0"/>
        <w:rPr>
          <w:b/>
          <w:bCs/>
          <w:color w:val="000000" w:themeColor="text1"/>
          <w:sz w:val="32"/>
          <w:szCs w:val="32"/>
          <w:highlight w:val="none"/>
          <w14:textFill>
            <w14:solidFill>
              <w14:schemeClr w14:val="tx1"/>
            </w14:solidFill>
          </w14:textFill>
        </w:rPr>
      </w:pPr>
    </w:p>
    <w:p w14:paraId="20BC8ED4">
      <w:pPr>
        <w:pStyle w:val="3"/>
        <w:keepNext w:val="0"/>
        <w:keepLines w:val="0"/>
        <w:widowControl/>
        <w:suppressLineNumbers w:val="0"/>
        <w:rPr>
          <w:b/>
          <w:bCs/>
          <w:color w:val="000000" w:themeColor="text1"/>
          <w:sz w:val="32"/>
          <w:szCs w:val="32"/>
          <w:highlight w:val="none"/>
          <w14:textFill>
            <w14:solidFill>
              <w14:schemeClr w14:val="tx1"/>
            </w14:solidFill>
          </w14:textFill>
        </w:rPr>
      </w:pPr>
    </w:p>
    <w:p w14:paraId="04F304B5">
      <w:pPr>
        <w:pStyle w:val="3"/>
        <w:keepNext w:val="0"/>
        <w:keepLines w:val="0"/>
        <w:widowControl/>
        <w:suppressLineNumbers w:val="0"/>
        <w:rPr>
          <w:b/>
          <w:bCs/>
          <w:color w:val="000000" w:themeColor="text1"/>
          <w:sz w:val="32"/>
          <w:szCs w:val="32"/>
          <w:highlight w:val="none"/>
          <w14:textFill>
            <w14:solidFill>
              <w14:schemeClr w14:val="tx1"/>
            </w14:solidFill>
          </w14:textFill>
        </w:rPr>
      </w:pPr>
    </w:p>
    <w:p w14:paraId="64770FC0">
      <w:pPr>
        <w:pStyle w:val="3"/>
        <w:keepNext w:val="0"/>
        <w:keepLines w:val="0"/>
        <w:widowControl/>
        <w:suppressLineNumbers w:val="0"/>
        <w:rPr>
          <w:b/>
          <w:bCs/>
          <w:color w:val="000000" w:themeColor="text1"/>
          <w:sz w:val="32"/>
          <w:szCs w:val="32"/>
          <w:highlight w:val="none"/>
          <w14:textFill>
            <w14:solidFill>
              <w14:schemeClr w14:val="tx1"/>
            </w14:solidFill>
          </w14:textFill>
        </w:rPr>
      </w:pPr>
    </w:p>
    <w:p w14:paraId="52A1AFC3">
      <w:pPr>
        <w:pStyle w:val="3"/>
        <w:keepNext w:val="0"/>
        <w:keepLines w:val="0"/>
        <w:widowControl/>
        <w:suppressLineNumbers w:val="0"/>
        <w:rPr>
          <w:b/>
          <w:bCs/>
          <w:color w:val="000000" w:themeColor="text1"/>
          <w:sz w:val="32"/>
          <w:szCs w:val="32"/>
          <w:highlight w:val="none"/>
          <w14:textFill>
            <w14:solidFill>
              <w14:schemeClr w14:val="tx1"/>
            </w14:solidFill>
          </w14:textFill>
        </w:rPr>
      </w:pPr>
    </w:p>
    <w:p w14:paraId="6451AB45">
      <w:pPr>
        <w:pStyle w:val="3"/>
        <w:keepNext w:val="0"/>
        <w:keepLines w:val="0"/>
        <w:widowControl/>
        <w:suppressLineNumbers w:val="0"/>
        <w:rPr>
          <w:b/>
          <w:bCs/>
          <w:color w:val="000000" w:themeColor="text1"/>
          <w:sz w:val="32"/>
          <w:szCs w:val="32"/>
          <w:highlight w:val="none"/>
          <w14:textFill>
            <w14:solidFill>
              <w14:schemeClr w14:val="tx1"/>
            </w14:solidFill>
          </w14:textFill>
        </w:rPr>
      </w:pPr>
    </w:p>
    <w:p w14:paraId="3FE1366E">
      <w:pPr>
        <w:pStyle w:val="3"/>
        <w:keepNext w:val="0"/>
        <w:keepLines w:val="0"/>
        <w:widowControl/>
        <w:suppressLineNumbers w:val="0"/>
        <w:rPr>
          <w:b/>
          <w:bCs/>
          <w:color w:val="000000" w:themeColor="text1"/>
          <w:sz w:val="32"/>
          <w:szCs w:val="32"/>
          <w:highlight w:val="none"/>
          <w14:textFill>
            <w14:solidFill>
              <w14:schemeClr w14:val="tx1"/>
            </w14:solidFill>
          </w14:textFill>
        </w:rPr>
      </w:pPr>
      <w:r>
        <w:rPr>
          <w:b/>
          <w:bCs/>
          <w:color w:val="000000" w:themeColor="text1"/>
          <w:sz w:val="32"/>
          <w:szCs w:val="32"/>
          <w:highlight w:val="none"/>
          <w14:textFill>
            <w14:solidFill>
              <w14:schemeClr w14:val="tx1"/>
            </w14:solidFill>
          </w14:textFill>
        </w:rPr>
        <w:t>Certificate of Recognition</w:t>
      </w:r>
    </w:p>
    <w:p w14:paraId="2F9B20D6">
      <w:pPr>
        <w:pStyle w:val="33"/>
        <w:keepNext w:val="0"/>
        <w:keepLines w:val="0"/>
        <w:widowControl/>
        <w:suppressLineNumbers w:val="0"/>
      </w:pPr>
      <w:r>
        <w:t>This certificate is proudly presented to the development team of the</w:t>
      </w:r>
      <w:r>
        <w:br w:type="textWrapping"/>
      </w:r>
      <w:r>
        <w:rPr>
          <w:rStyle w:val="34"/>
        </w:rPr>
        <w:t>Lab Automation / Product Testing Management System</w:t>
      </w:r>
      <w:r>
        <w:br w:type="textWrapping"/>
      </w:r>
      <w:r>
        <w:t>in recognition of their outstanding effort, dedication, and innovative approach in automating laboratory testing and product management processes.</w:t>
      </w:r>
    </w:p>
    <w:p w14:paraId="1C140413">
      <w:pPr>
        <w:pStyle w:val="33"/>
        <w:keepNext w:val="0"/>
        <w:keepLines w:val="0"/>
        <w:widowControl/>
        <w:suppressLineNumbers w:val="0"/>
      </w:pPr>
      <w:r>
        <w:t>The successful development of this system demonstrates excellence in system design, functionality, and teamwork. By digitizing the product testing workflow, the project contributes significantly to improving accuracy, efficiency, and traceability in industrial product testing.</w:t>
      </w:r>
    </w:p>
    <w:p w14:paraId="3810F347">
      <w:pPr>
        <w:pStyle w:val="33"/>
        <w:keepNext w:val="0"/>
        <w:keepLines w:val="0"/>
        <w:widowControl/>
        <w:suppressLineNumbers w:val="0"/>
      </w:pPr>
      <w:r>
        <w:t>This recognition stands as a testament to the hard work, commitment, and technical skills of the project team and highlights their role in advancing automation and digital transformation in laboratory environments.</w:t>
      </w:r>
    </w:p>
    <w:p w14:paraId="292CCB8F">
      <w:pPr>
        <w:pStyle w:val="33"/>
        <w:keepNext w:val="0"/>
        <w:keepLines w:val="0"/>
        <w:widowControl/>
        <w:suppressLineNumbers w:val="0"/>
      </w:pPr>
      <w:r>
        <w:rPr>
          <w:rStyle w:val="34"/>
        </w:rPr>
        <w:t>Presented On:</w:t>
      </w:r>
      <w:r>
        <w:t xml:space="preserve"> ____________________</w:t>
      </w:r>
      <w:r>
        <w:br w:type="textWrapping"/>
      </w:r>
      <w:r>
        <w:rPr>
          <w:rStyle w:val="34"/>
        </w:rPr>
        <w:t>Authorized By:</w:t>
      </w:r>
      <w:r>
        <w:t xml:space="preserve"> ____________________</w:t>
      </w:r>
    </w:p>
    <w:p w14:paraId="090F7EE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03E3681">
      <w:pPr>
        <w:pStyle w:val="3"/>
        <w:keepNext w:val="0"/>
        <w:keepLines w:val="0"/>
        <w:widowControl/>
        <w:suppressLineNumbers w:val="0"/>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Acknowledgement</w:t>
      </w:r>
    </w:p>
    <w:p w14:paraId="7C793789">
      <w:pPr>
        <w:pStyle w:val="33"/>
        <w:keepNext w:val="0"/>
        <w:keepLines w:val="0"/>
        <w:widowControl/>
        <w:suppressLineNumbers w:val="0"/>
      </w:pPr>
      <w:r>
        <w:t xml:space="preserve">We would like to express our sincere gratitude to all those who contributed to the successful completion of the </w:t>
      </w:r>
      <w:r>
        <w:rPr>
          <w:rStyle w:val="34"/>
        </w:rPr>
        <w:t>Lab Automation / Product Testing Management System</w:t>
      </w:r>
      <w:r>
        <w:t>.</w:t>
      </w:r>
    </w:p>
    <w:p w14:paraId="4ACDB12A">
      <w:pPr>
        <w:pStyle w:val="33"/>
        <w:keepNext w:val="0"/>
        <w:keepLines w:val="0"/>
        <w:widowControl/>
        <w:suppressLineNumbers w:val="0"/>
      </w:pPr>
      <w:r>
        <w:t>First and foremost, we extend our heartfelt thanks to our respected instructor for continuous guidance, valuable feedback, and encouragement throughout the project development. His support and expertise played a crucial role in shaping the system according to real-world requirements and academic standards.</w:t>
      </w:r>
    </w:p>
    <w:p w14:paraId="266590D8">
      <w:pPr>
        <w:pStyle w:val="33"/>
        <w:keepNext w:val="0"/>
        <w:keepLines w:val="0"/>
        <w:widowControl/>
        <w:suppressLineNumbers w:val="0"/>
      </w:pPr>
      <w:r>
        <w:t>We are also thankful to our faculty members for providing us with the technical knowledge, resources, and learning environment necessary to complete this project effectively.</w:t>
      </w:r>
    </w:p>
    <w:p w14:paraId="7BD71BB2">
      <w:pPr>
        <w:pStyle w:val="33"/>
        <w:keepNext w:val="0"/>
        <w:keepLines w:val="0"/>
        <w:widowControl/>
        <w:suppressLineNumbers w:val="0"/>
      </w:pPr>
      <w:r>
        <w:t>A special note of appreciation goes to our team members for their cooperation, dedication, and collaborative efforts. Their commitment and problem-solving skills were instrumental in the successful design and implementation of this system.</w:t>
      </w:r>
    </w:p>
    <w:p w14:paraId="6BBA1B00">
      <w:pPr>
        <w:pStyle w:val="33"/>
        <w:keepNext w:val="0"/>
        <w:keepLines w:val="0"/>
        <w:widowControl/>
        <w:suppressLineNumbers w:val="0"/>
      </w:pPr>
      <w:r>
        <w:t>Finally, we would like to thank our families and friends for their constant support, motivation, and patience throughout this journey.</w:t>
      </w:r>
    </w:p>
    <w:p w14:paraId="7330B2B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8A72C79">
      <w:pPr>
        <w:pStyle w:val="3"/>
        <w:keepNext w:val="0"/>
        <w:keepLines w:val="0"/>
        <w:widowControl/>
        <w:suppressLineNumbers w:val="0"/>
        <w:rPr>
          <w:color w:val="000000" w:themeColor="text1"/>
          <w:sz w:val="32"/>
          <w:szCs w:val="32"/>
          <w:highlight w:val="none"/>
          <w14:textFill>
            <w14:solidFill>
              <w14:schemeClr w14:val="tx1"/>
            </w14:solidFill>
          </w14:textFill>
        </w:rPr>
      </w:pPr>
    </w:p>
    <w:p w14:paraId="44B990D5">
      <w:pPr>
        <w:pStyle w:val="3"/>
        <w:keepNext w:val="0"/>
        <w:keepLines w:val="0"/>
        <w:widowControl/>
        <w:suppressLineNumbers w:val="0"/>
        <w:rPr>
          <w:color w:val="000000" w:themeColor="text1"/>
          <w:sz w:val="32"/>
          <w:szCs w:val="32"/>
          <w:highlight w:val="none"/>
          <w14:textFill>
            <w14:solidFill>
              <w14:schemeClr w14:val="tx1"/>
            </w14:solidFill>
          </w14:textFill>
        </w:rPr>
      </w:pPr>
      <w:r>
        <w:rPr>
          <w:color w:val="000000" w:themeColor="text1"/>
          <w:sz w:val="32"/>
          <w:szCs w:val="32"/>
          <w:highlight w:val="none"/>
          <w14:textFill>
            <w14:solidFill>
              <w14:schemeClr w14:val="tx1"/>
            </w14:solidFill>
          </w14:textFill>
        </w:rPr>
        <w:t>Synopsis</w:t>
      </w:r>
    </w:p>
    <w:p w14:paraId="2F87D357">
      <w:pPr>
        <w:pStyle w:val="33"/>
        <w:keepNext w:val="0"/>
        <w:keepLines w:val="0"/>
        <w:widowControl/>
        <w:suppressLineNumbers w:val="0"/>
      </w:pPr>
      <w:r>
        <w:t xml:space="preserve">The </w:t>
      </w:r>
      <w:r>
        <w:rPr>
          <w:rStyle w:val="34"/>
        </w:rPr>
        <w:t>Lab Automation / Product Testing Management System</w:t>
      </w:r>
      <w:r>
        <w:t xml:space="preserve"> is a web-based application designed to automate and digitize the product testing and record-keeping process in an industrial laboratory environment.</w:t>
      </w:r>
    </w:p>
    <w:p w14:paraId="64F65AD5">
      <w:pPr>
        <w:pStyle w:val="33"/>
        <w:keepNext w:val="0"/>
        <w:keepLines w:val="0"/>
        <w:widowControl/>
        <w:suppressLineNumbers w:val="0"/>
      </w:pPr>
      <w:r>
        <w:t>In the existing manual system, product testing records are maintained on paper, which leads to errors, inefficiency, data loss, and difficulty in tracking products that undergo multiple testing stages. The proposed system addresses these issues by providing a centralized digital platform for managing product details, testing records, results, and reports.</w:t>
      </w:r>
    </w:p>
    <w:p w14:paraId="5BC3D771">
      <w:pPr>
        <w:pStyle w:val="33"/>
        <w:keepNext w:val="0"/>
        <w:keepLines w:val="0"/>
        <w:widowControl/>
        <w:suppressLineNumbers w:val="0"/>
      </w:pPr>
      <w:r>
        <w:t xml:space="preserve">The system assigns a unique </w:t>
      </w:r>
      <w:r>
        <w:rPr>
          <w:rStyle w:val="34"/>
        </w:rPr>
        <w:t>10-digit Product ID</w:t>
      </w:r>
      <w:r>
        <w:t xml:space="preserve"> for each manufactured product and a </w:t>
      </w:r>
      <w:r>
        <w:rPr>
          <w:rStyle w:val="34"/>
        </w:rPr>
        <w:t>12-digit Test ID</w:t>
      </w:r>
      <w:r>
        <w:t xml:space="preserve"> for every testing process, ensuring accurate tracking and traceability. It supports role-based access for Admin, Tester, and Supervisor users, enabling secure data entry, monitoring, and decision-making.</w:t>
      </w:r>
    </w:p>
    <w:p w14:paraId="2F7DD150">
      <w:pPr>
        <w:pStyle w:val="33"/>
        <w:keepNext w:val="0"/>
        <w:keepLines w:val="0"/>
        <w:widowControl/>
        <w:suppressLineNumbers w:val="0"/>
      </w:pPr>
      <w:r>
        <w:t xml:space="preserve">Key features of the system include product registration, testing management, advanced search, result evaluation, report generation, and audit logging. Products that pass testing are forwarded for </w:t>
      </w:r>
      <w:r>
        <w:rPr>
          <w:rStyle w:val="34"/>
        </w:rPr>
        <w:t>CPRI approval</w:t>
      </w:r>
      <w:r>
        <w:t xml:space="preserve">, while failed products are sent for </w:t>
      </w:r>
      <w:r>
        <w:rPr>
          <w:rStyle w:val="34"/>
        </w:rPr>
        <w:t>re-manufacturing and re-testing</w:t>
      </w:r>
      <w:r>
        <w:t>.</w:t>
      </w:r>
    </w:p>
    <w:p w14:paraId="0D7BD2CB">
      <w:pPr>
        <w:pStyle w:val="33"/>
        <w:keepNext w:val="0"/>
        <w:keepLines w:val="0"/>
        <w:widowControl/>
        <w:suppressLineNumbers w:val="0"/>
        <w:rPr>
          <w:b/>
          <w:sz w:val="32"/>
        </w:rPr>
      </w:pPr>
      <w:r>
        <w:t>This project enhances operational efficiency, reduces human errors, supports informed decision-making, and demonstrates the practical application of software engineering principles in industrial automation.</w:t>
      </w:r>
    </w:p>
    <w:p w14:paraId="578A12FE">
      <w:pPr>
        <w:keepNext w:val="0"/>
        <w:keepLines w:val="0"/>
        <w:widowControl/>
        <w:suppressLineNumbers w:val="0"/>
        <w:rPr>
          <w:b/>
          <w:sz w:val="32"/>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46CD2F9">
      <w:pPr>
        <w:rPr>
          <w:rFonts w:hint="default"/>
          <w:lang w:val="en-US"/>
        </w:rPr>
      </w:pPr>
      <w:r>
        <w:rPr>
          <w:b/>
          <w:sz w:val="32"/>
        </w:rPr>
        <w:t>1. Introduction</w:t>
      </w:r>
      <w:r>
        <w:rPr>
          <w:rFonts w:hint="default"/>
          <w:b/>
          <w:sz w:val="32"/>
          <w:lang w:val="en-US"/>
        </w:rPr>
        <w:t>:</w:t>
      </w:r>
    </w:p>
    <w:p w14:paraId="4254C687">
      <w:pPr>
        <w:spacing w:after="200"/>
      </w:pPr>
      <w:r>
        <w:t>This Designer Guide provides a detailed overview of the design aspects of the Lab Automation / Product Testing Management System. The guide focuses on system layout, user interface standards, module design, navigation flow, and validation rules based on the Software Requirement Specification (SRS).</w:t>
      </w:r>
    </w:p>
    <w:p w14:paraId="2D06A554">
      <w:pPr>
        <w:rPr>
          <w:rFonts w:hint="default"/>
          <w:lang w:val="en-US"/>
        </w:rPr>
      </w:pPr>
      <w:r>
        <w:rPr>
          <w:rFonts w:hint="default"/>
          <w:b/>
          <w:sz w:val="32"/>
          <w:lang w:val="en-US"/>
        </w:rPr>
        <w:t>2</w:t>
      </w:r>
      <w:r>
        <w:rPr>
          <w:b/>
          <w:sz w:val="32"/>
        </w:rPr>
        <w:t>. System Architecture Design</w:t>
      </w:r>
      <w:r>
        <w:rPr>
          <w:rFonts w:hint="default"/>
          <w:b/>
          <w:sz w:val="32"/>
          <w:lang w:val="en-US"/>
        </w:rPr>
        <w:t>:</w:t>
      </w:r>
    </w:p>
    <w:p w14:paraId="07C3163D">
      <w:pPr>
        <w:spacing w:after="200"/>
      </w:pPr>
      <w:r>
        <w:t>The system follows a web-based, modular architecture consisting of:</w:t>
      </w:r>
      <w:r>
        <w:br w:type="textWrapping"/>
      </w:r>
      <w:r>
        <w:t>• Presentation Layer (User Interface)</w:t>
      </w:r>
      <w:r>
        <w:br w:type="textWrapping"/>
      </w:r>
      <w:r>
        <w:t>• Application Layer (Business Logic)</w:t>
      </w:r>
      <w:r>
        <w:br w:type="textWrapping"/>
      </w:r>
      <w:r>
        <w:t>• Database Layer (Product, Test, User, and Report Data)</w:t>
      </w:r>
      <w:r>
        <w:br w:type="textWrapping"/>
      </w:r>
      <w:r>
        <w:br w:type="textWrapping"/>
      </w:r>
      <w:r>
        <w:t>This layered architecture ensures security, maintainability, and scalability.</w:t>
      </w:r>
    </w:p>
    <w:p w14:paraId="074770EA">
      <w:pPr>
        <w:rPr>
          <w:rFonts w:hint="default"/>
          <w:lang w:val="en-US"/>
        </w:rPr>
      </w:pPr>
      <w:r>
        <w:rPr>
          <w:rFonts w:hint="default"/>
          <w:b/>
          <w:sz w:val="32"/>
          <w:lang w:val="en-US"/>
        </w:rPr>
        <w:t>3</w:t>
      </w:r>
      <w:r>
        <w:rPr>
          <w:b/>
          <w:sz w:val="32"/>
        </w:rPr>
        <w:t>. User Interface Design Standards</w:t>
      </w:r>
      <w:r>
        <w:rPr>
          <w:rFonts w:hint="default"/>
          <w:b/>
          <w:sz w:val="32"/>
          <w:lang w:val="en-US"/>
        </w:rPr>
        <w:t>:</w:t>
      </w:r>
    </w:p>
    <w:p w14:paraId="0601B6C3">
      <w:pPr>
        <w:spacing w:after="200"/>
      </w:pPr>
      <w:r>
        <w:t>The user interface is designed to be simple, consistent, and role-based.</w:t>
      </w:r>
      <w:r>
        <w:br w:type="textWrapping"/>
      </w:r>
      <w:r>
        <w:br w:type="textWrapping"/>
      </w:r>
      <w:r>
        <w:t>Design Guidelines:</w:t>
      </w:r>
      <w:r>
        <w:br w:type="textWrapping"/>
      </w:r>
      <w:r>
        <w:t>• Clean layout with minimal clutter.</w:t>
      </w:r>
      <w:r>
        <w:br w:type="textWrapping"/>
      </w:r>
      <w:r>
        <w:t>• Consistent color scheme and typography.</w:t>
      </w:r>
      <w:r>
        <w:br w:type="textWrapping"/>
      </w:r>
      <w:r>
        <w:t>• Clearly labeled forms and buttons.</w:t>
      </w:r>
      <w:r>
        <w:br w:type="textWrapping"/>
      </w:r>
      <w:r>
        <w:t>• Responsive design for desktop and tablet usage.</w:t>
      </w:r>
      <w:r>
        <w:br w:type="textWrapping"/>
      </w:r>
      <w:r>
        <w:t>• Validation messages displayed clearly to users.</w:t>
      </w:r>
    </w:p>
    <w:p w14:paraId="03E965F2">
      <w:pPr>
        <w:rPr>
          <w:rFonts w:hint="default"/>
          <w:lang w:val="en-US"/>
        </w:rPr>
      </w:pPr>
      <w:r>
        <w:rPr>
          <w:rFonts w:hint="default"/>
          <w:b/>
          <w:sz w:val="32"/>
          <w:lang w:val="en-US"/>
        </w:rPr>
        <w:t>4</w:t>
      </w:r>
      <w:r>
        <w:rPr>
          <w:b/>
          <w:sz w:val="32"/>
        </w:rPr>
        <w:t>. Color Scheme and Typography</w:t>
      </w:r>
      <w:r>
        <w:rPr>
          <w:rFonts w:hint="default"/>
          <w:b/>
          <w:sz w:val="32"/>
          <w:lang w:val="en-US"/>
        </w:rPr>
        <w:t>:</w:t>
      </w:r>
    </w:p>
    <w:p w14:paraId="2078665E">
      <w:pPr>
        <w:spacing w:after="200"/>
      </w:pPr>
      <w:r>
        <w:t>Color Scheme:</w:t>
      </w:r>
      <w:r>
        <w:br w:type="textWrapping"/>
      </w:r>
      <w:r>
        <w:t>• Primary Color: Dark Blue (Professional &amp; Trustworthy)</w:t>
      </w:r>
      <w:r>
        <w:br w:type="textWrapping"/>
      </w:r>
      <w:r>
        <w:t>• Secondary Color: Light Gray (Background)</w:t>
      </w:r>
      <w:r>
        <w:br w:type="textWrapping"/>
      </w:r>
      <w:r>
        <w:t>• Status Colors:</w:t>
      </w:r>
      <w:r>
        <w:br w:type="textWrapping"/>
      </w:r>
      <w:r>
        <w:t xml:space="preserve">  - Green: Passed</w:t>
      </w:r>
      <w:r>
        <w:br w:type="textWrapping"/>
      </w:r>
      <w:r>
        <w:t xml:space="preserve">  - Red: Failed</w:t>
      </w:r>
      <w:r>
        <w:br w:type="textWrapping"/>
      </w:r>
      <w:r>
        <w:t xml:space="preserve">  - Orange: Pending</w:t>
      </w:r>
      <w:r>
        <w:br w:type="textWrapping"/>
      </w:r>
      <w:r>
        <w:br w:type="textWrapping"/>
      </w:r>
      <w:r>
        <w:t>Typography:</w:t>
      </w:r>
      <w:r>
        <w:br w:type="textWrapping"/>
      </w:r>
      <w:r>
        <w:t>• Headings: Sans-serif, Bold</w:t>
      </w:r>
      <w:r>
        <w:br w:type="textWrapping"/>
      </w:r>
      <w:r>
        <w:t>• Body Text: Sans-serif, Regular</w:t>
      </w:r>
      <w:r>
        <w:br w:type="textWrapping"/>
      </w:r>
      <w:r>
        <w:t>• Font Size: Readable and consistent across screens</w:t>
      </w:r>
    </w:p>
    <w:p w14:paraId="77E127D7">
      <w:pPr>
        <w:rPr>
          <w:rFonts w:hint="default"/>
          <w:lang w:val="en-US"/>
        </w:rPr>
      </w:pPr>
      <w:r>
        <w:rPr>
          <w:rFonts w:hint="default"/>
          <w:b/>
          <w:sz w:val="32"/>
          <w:lang w:val="en-US"/>
        </w:rPr>
        <w:t>5</w:t>
      </w:r>
      <w:r>
        <w:rPr>
          <w:b/>
          <w:sz w:val="32"/>
        </w:rPr>
        <w:t>. Navigation Design</w:t>
      </w:r>
      <w:r>
        <w:rPr>
          <w:rFonts w:hint="default"/>
          <w:b/>
          <w:sz w:val="32"/>
          <w:lang w:val="en-US"/>
        </w:rPr>
        <w:t>:</w:t>
      </w:r>
    </w:p>
    <w:p w14:paraId="37B71AA7">
      <w:pPr>
        <w:spacing w:after="200"/>
      </w:pPr>
      <w:r>
        <w:t>The system uses a top navigation bar with role-based access.</w:t>
      </w:r>
      <w:r>
        <w:br w:type="textWrapping"/>
      </w:r>
      <w:r>
        <w:br w:type="textWrapping"/>
      </w:r>
      <w:r>
        <w:t>Main Navigation Items:</w:t>
      </w:r>
      <w:r>
        <w:br w:type="textWrapping"/>
      </w:r>
      <w:r>
        <w:t>• Dashboard</w:t>
      </w:r>
      <w:r>
        <w:br w:type="textWrapping"/>
      </w:r>
      <w:r>
        <w:t>• Product Module</w:t>
      </w:r>
      <w:r>
        <w:br w:type="textWrapping"/>
      </w:r>
      <w:r>
        <w:t>• Testing Module</w:t>
      </w:r>
      <w:r>
        <w:br w:type="textWrapping"/>
      </w:r>
      <w:r>
        <w:t>• Search Module</w:t>
      </w:r>
      <w:r>
        <w:br w:type="textWrapping"/>
      </w:r>
      <w:r>
        <w:t>• Reports</w:t>
      </w:r>
      <w:r>
        <w:br w:type="textWrapping"/>
      </w:r>
      <w:r>
        <w:t>• User Management (Admin only)</w:t>
      </w:r>
      <w:r>
        <w:br w:type="textWrapping"/>
      </w:r>
      <w:r>
        <w:t>• Logout</w:t>
      </w:r>
    </w:p>
    <w:p w14:paraId="0960EA2C">
      <w:pPr>
        <w:numPr>
          <w:ilvl w:val="0"/>
          <w:numId w:val="7"/>
        </w:numPr>
        <w:spacing w:after="200"/>
        <w:rPr>
          <w:rFonts w:hint="default"/>
          <w:b/>
          <w:bCs/>
          <w:sz w:val="32"/>
          <w:szCs w:val="32"/>
          <w:lang w:val="en-US"/>
        </w:rPr>
      </w:pPr>
      <w:r>
        <w:rPr>
          <w:rFonts w:hint="default"/>
          <w:b/>
          <w:bCs/>
          <w:sz w:val="32"/>
          <w:szCs w:val="32"/>
          <w:lang w:val="en-US"/>
        </w:rPr>
        <w:t>Problem Statement:</w:t>
      </w:r>
    </w:p>
    <w:p w14:paraId="0A9A94A4">
      <w:pPr>
        <w:rPr>
          <w:rFonts w:hint="default"/>
          <w:b w:val="0"/>
          <w:bCs w:val="0"/>
          <w:sz w:val="22"/>
          <w:szCs w:val="22"/>
          <w:lang w:val="en-US"/>
        </w:rPr>
      </w:pPr>
      <w:r>
        <w:rPr>
          <w:rFonts w:hint="default"/>
          <w:b w:val="0"/>
          <w:bCs w:val="0"/>
          <w:sz w:val="22"/>
          <w:szCs w:val="22"/>
          <w:lang w:val="en-US"/>
        </w:rPr>
        <w:t>Problem Statement</w:t>
      </w:r>
    </w:p>
    <w:p w14:paraId="0C966D76">
      <w:pPr>
        <w:rPr>
          <w:rFonts w:hint="default"/>
          <w:b w:val="0"/>
          <w:bCs w:val="0"/>
          <w:sz w:val="22"/>
          <w:szCs w:val="22"/>
          <w:lang w:val="en-US"/>
        </w:rPr>
      </w:pPr>
      <w:r>
        <w:rPr>
          <w:rFonts w:hint="default"/>
          <w:b w:val="0"/>
          <w:bCs w:val="0"/>
          <w:sz w:val="22"/>
          <w:szCs w:val="22"/>
          <w:lang w:val="en-US"/>
        </w:rPr>
        <w:t>1. Manual record-keeping is slow and prone to mistakes.</w:t>
      </w:r>
    </w:p>
    <w:p w14:paraId="51EE9E3C">
      <w:pPr>
        <w:rPr>
          <w:rFonts w:hint="default"/>
          <w:b w:val="0"/>
          <w:bCs w:val="0"/>
          <w:sz w:val="22"/>
          <w:szCs w:val="22"/>
          <w:lang w:val="en-US"/>
        </w:rPr>
      </w:pPr>
      <w:r>
        <w:rPr>
          <w:rFonts w:hint="default"/>
          <w:b w:val="0"/>
          <w:bCs w:val="0"/>
          <w:sz w:val="22"/>
          <w:szCs w:val="22"/>
          <w:lang w:val="en-US"/>
        </w:rPr>
        <w:t>2. Each product may undergo multiple testing types in different departments.</w:t>
      </w:r>
    </w:p>
    <w:p w14:paraId="25EC5D9D">
      <w:pPr>
        <w:rPr>
          <w:rFonts w:hint="default"/>
          <w:b w:val="0"/>
          <w:bCs w:val="0"/>
          <w:sz w:val="22"/>
          <w:szCs w:val="22"/>
          <w:lang w:val="en-US"/>
        </w:rPr>
      </w:pPr>
      <w:r>
        <w:rPr>
          <w:rFonts w:hint="default"/>
          <w:b w:val="0"/>
          <w:bCs w:val="0"/>
          <w:sz w:val="22"/>
          <w:szCs w:val="22"/>
          <w:lang w:val="en-US"/>
        </w:rPr>
        <w:t>3. Misplacement of records or products is common.</w:t>
      </w:r>
    </w:p>
    <w:p w14:paraId="3E7AC295">
      <w:pPr>
        <w:rPr>
          <w:rFonts w:hint="default"/>
          <w:b w:val="0"/>
          <w:bCs w:val="0"/>
          <w:sz w:val="22"/>
          <w:szCs w:val="22"/>
          <w:lang w:val="en-US"/>
        </w:rPr>
      </w:pPr>
      <w:r>
        <w:rPr>
          <w:rFonts w:hint="default"/>
          <w:b w:val="0"/>
          <w:bCs w:val="0"/>
          <w:sz w:val="22"/>
          <w:szCs w:val="22"/>
          <w:lang w:val="en-US"/>
        </w:rPr>
        <w:t>4. Difficulty in generating status reports for decision-making.</w:t>
      </w:r>
    </w:p>
    <w:p w14:paraId="274B27E4">
      <w:pPr>
        <w:rPr>
          <w:rFonts w:hint="default"/>
          <w:b w:val="0"/>
          <w:bCs w:val="0"/>
          <w:sz w:val="22"/>
          <w:szCs w:val="22"/>
          <w:lang w:val="en-US"/>
        </w:rPr>
      </w:pPr>
      <w:r>
        <w:rPr>
          <w:rFonts w:hint="default"/>
          <w:b w:val="0"/>
          <w:bCs w:val="0"/>
          <w:sz w:val="22"/>
          <w:szCs w:val="22"/>
          <w:lang w:val="en-US"/>
        </w:rPr>
        <w:t>5. Tracking which products need re-manufacturing or CPRI testing is cumbersome.</w:t>
      </w:r>
    </w:p>
    <w:p w14:paraId="303C6243">
      <w:pPr>
        <w:numPr>
          <w:ilvl w:val="0"/>
          <w:numId w:val="7"/>
        </w:numPr>
        <w:spacing w:after="200"/>
        <w:rPr>
          <w:rFonts w:hint="default"/>
          <w:b/>
          <w:bCs/>
          <w:sz w:val="32"/>
          <w:szCs w:val="32"/>
          <w:lang w:val="en-US"/>
        </w:rPr>
      </w:pPr>
      <w:r>
        <w:rPr>
          <w:rFonts w:hint="default"/>
          <w:b/>
          <w:bCs/>
          <w:sz w:val="32"/>
          <w:szCs w:val="32"/>
          <w:lang w:val="en-US"/>
        </w:rPr>
        <w:t>Requirement Specification:</w:t>
      </w:r>
    </w:p>
    <w:p w14:paraId="4F94E3B4">
      <w:pPr>
        <w:numPr>
          <w:numId w:val="0"/>
        </w:numPr>
        <w:spacing w:after="200"/>
        <w:rPr>
          <w:rFonts w:hint="default"/>
          <w:b w:val="0"/>
          <w:bCs w:val="0"/>
          <w:sz w:val="22"/>
          <w:szCs w:val="22"/>
          <w:lang w:val="en-US"/>
        </w:rPr>
      </w:pPr>
      <w:r>
        <w:rPr>
          <w:rFonts w:hint="default"/>
          <w:b w:val="0"/>
          <w:bCs w:val="0"/>
          <w:sz w:val="22"/>
          <w:szCs w:val="22"/>
          <w:lang w:val="en-US"/>
        </w:rPr>
        <w:t>1. Product Registration:</w:t>
      </w:r>
    </w:p>
    <w:p w14:paraId="26F3D4FE">
      <w:pPr>
        <w:numPr>
          <w:numId w:val="0"/>
        </w:numPr>
        <w:spacing w:after="200"/>
        <w:rPr>
          <w:rFonts w:hint="default"/>
          <w:b w:val="0"/>
          <w:bCs w:val="0"/>
          <w:sz w:val="22"/>
          <w:szCs w:val="22"/>
          <w:lang w:val="en-US"/>
        </w:rPr>
      </w:pPr>
      <w:r>
        <w:rPr>
          <w:rFonts w:hint="default"/>
          <w:b w:val="0"/>
          <w:bCs w:val="0"/>
          <w:sz w:val="22"/>
          <w:szCs w:val="22"/>
          <w:lang w:val="en-US"/>
        </w:rPr>
        <w:t xml:space="preserve">   Enter product details (name, type, batch, revision).</w:t>
      </w:r>
    </w:p>
    <w:p w14:paraId="49EE5D7A">
      <w:pPr>
        <w:numPr>
          <w:numId w:val="0"/>
        </w:numPr>
        <w:spacing w:after="200"/>
        <w:ind w:firstLine="110" w:firstLineChars="50"/>
        <w:rPr>
          <w:rFonts w:hint="default"/>
          <w:b w:val="0"/>
          <w:bCs w:val="0"/>
          <w:sz w:val="22"/>
          <w:szCs w:val="22"/>
          <w:lang w:val="en-US"/>
        </w:rPr>
      </w:pPr>
      <w:r>
        <w:rPr>
          <w:rFonts w:hint="default"/>
          <w:b w:val="0"/>
          <w:bCs w:val="0"/>
          <w:sz w:val="22"/>
          <w:szCs w:val="22"/>
          <w:lang w:val="en-US"/>
        </w:rPr>
        <w:t>Auto-generate 10-digit Product ID.</w:t>
      </w:r>
    </w:p>
    <w:p w14:paraId="10BF2AB1">
      <w:pPr>
        <w:numPr>
          <w:numId w:val="0"/>
        </w:numPr>
        <w:spacing w:after="200"/>
        <w:rPr>
          <w:rFonts w:hint="default"/>
          <w:b w:val="0"/>
          <w:bCs w:val="0"/>
          <w:sz w:val="22"/>
          <w:szCs w:val="22"/>
          <w:lang w:val="en-US"/>
        </w:rPr>
      </w:pPr>
      <w:r>
        <w:rPr>
          <w:rFonts w:hint="default"/>
          <w:b w:val="0"/>
          <w:bCs w:val="0"/>
          <w:sz w:val="22"/>
          <w:szCs w:val="22"/>
          <w:lang w:val="en-US"/>
        </w:rPr>
        <w:t>2. Testing Entry:</w:t>
      </w:r>
    </w:p>
    <w:p w14:paraId="09B31572">
      <w:pPr>
        <w:numPr>
          <w:numId w:val="0"/>
        </w:numPr>
        <w:spacing w:after="200"/>
        <w:rPr>
          <w:rFonts w:hint="default"/>
          <w:b w:val="0"/>
          <w:bCs w:val="0"/>
          <w:sz w:val="22"/>
          <w:szCs w:val="22"/>
          <w:lang w:val="en-US"/>
        </w:rPr>
      </w:pPr>
      <w:r>
        <w:rPr>
          <w:rFonts w:hint="default"/>
          <w:b w:val="0"/>
          <w:bCs w:val="0"/>
          <w:sz w:val="22"/>
          <w:szCs w:val="22"/>
          <w:lang w:val="en-US"/>
        </w:rPr>
        <w:t xml:space="preserve">  Enter test type and test results.</w:t>
      </w:r>
    </w:p>
    <w:p w14:paraId="0899AE0E">
      <w:pPr>
        <w:numPr>
          <w:numId w:val="0"/>
        </w:numPr>
        <w:spacing w:after="200"/>
        <w:rPr>
          <w:rFonts w:hint="default"/>
          <w:b w:val="0"/>
          <w:bCs w:val="0"/>
          <w:sz w:val="22"/>
          <w:szCs w:val="22"/>
          <w:lang w:val="en-US"/>
        </w:rPr>
      </w:pPr>
      <w:r>
        <w:rPr>
          <w:rFonts w:hint="default"/>
          <w:b w:val="0"/>
          <w:bCs w:val="0"/>
          <w:sz w:val="22"/>
          <w:szCs w:val="22"/>
          <w:lang w:val="en-US"/>
        </w:rPr>
        <w:t xml:space="preserve">  Add detailed remarks and tester names.</w:t>
      </w:r>
    </w:p>
    <w:p w14:paraId="06E9A134">
      <w:pPr>
        <w:numPr>
          <w:numId w:val="0"/>
        </w:numPr>
        <w:spacing w:after="200"/>
        <w:rPr>
          <w:rFonts w:hint="default"/>
          <w:b w:val="0"/>
          <w:bCs w:val="0"/>
          <w:sz w:val="22"/>
          <w:szCs w:val="22"/>
          <w:lang w:val="en-US"/>
        </w:rPr>
      </w:pPr>
      <w:r>
        <w:rPr>
          <w:rFonts w:hint="default"/>
          <w:b w:val="0"/>
          <w:bCs w:val="0"/>
          <w:sz w:val="22"/>
          <w:szCs w:val="22"/>
          <w:lang w:val="en-US"/>
        </w:rPr>
        <w:t xml:space="preserve">  Auto-generate 12-digit Test ID.</w:t>
      </w:r>
    </w:p>
    <w:p w14:paraId="0C500E48">
      <w:pPr>
        <w:numPr>
          <w:numId w:val="0"/>
        </w:numPr>
        <w:spacing w:after="200"/>
        <w:rPr>
          <w:rFonts w:hint="default"/>
          <w:b w:val="0"/>
          <w:bCs w:val="0"/>
          <w:sz w:val="22"/>
          <w:szCs w:val="22"/>
          <w:lang w:val="en-US"/>
        </w:rPr>
      </w:pPr>
      <w:r>
        <w:rPr>
          <w:rFonts w:hint="default"/>
          <w:b w:val="0"/>
          <w:bCs w:val="0"/>
          <w:sz w:val="22"/>
          <w:szCs w:val="22"/>
          <w:lang w:val="en-US"/>
        </w:rPr>
        <w:t xml:space="preserve">  Update status: Pending, Passed, Failed.</w:t>
      </w:r>
    </w:p>
    <w:p w14:paraId="00231A7C">
      <w:pPr>
        <w:numPr>
          <w:numId w:val="0"/>
        </w:numPr>
        <w:spacing w:after="200"/>
        <w:rPr>
          <w:rFonts w:hint="default"/>
          <w:b w:val="0"/>
          <w:bCs w:val="0"/>
          <w:sz w:val="22"/>
          <w:szCs w:val="22"/>
          <w:lang w:val="en-US"/>
        </w:rPr>
      </w:pPr>
      <w:r>
        <w:rPr>
          <w:rFonts w:hint="default"/>
          <w:b w:val="0"/>
          <w:bCs w:val="0"/>
          <w:sz w:val="22"/>
          <w:szCs w:val="22"/>
          <w:lang w:val="en-US"/>
        </w:rPr>
        <w:t>3. Advanced Search:</w:t>
      </w:r>
    </w:p>
    <w:p w14:paraId="4F863EAD">
      <w:pPr>
        <w:numPr>
          <w:numId w:val="0"/>
        </w:numPr>
        <w:spacing w:after="200"/>
        <w:rPr>
          <w:rFonts w:hint="default"/>
          <w:b w:val="0"/>
          <w:bCs w:val="0"/>
          <w:sz w:val="22"/>
          <w:szCs w:val="22"/>
          <w:lang w:val="en-US"/>
        </w:rPr>
      </w:pPr>
      <w:r>
        <w:rPr>
          <w:rFonts w:hint="default"/>
          <w:b w:val="0"/>
          <w:bCs w:val="0"/>
          <w:sz w:val="22"/>
          <w:szCs w:val="22"/>
          <w:lang w:val="en-US"/>
        </w:rPr>
        <w:t xml:space="preserve">   Search by Product ID, Test ID, test type, or status.</w:t>
      </w:r>
    </w:p>
    <w:p w14:paraId="5178C28A">
      <w:pPr>
        <w:numPr>
          <w:numId w:val="0"/>
        </w:numPr>
        <w:spacing w:after="200"/>
        <w:ind w:firstLine="110" w:firstLineChars="50"/>
        <w:rPr>
          <w:rFonts w:hint="default"/>
          <w:b w:val="0"/>
          <w:bCs w:val="0"/>
          <w:sz w:val="22"/>
          <w:szCs w:val="22"/>
          <w:lang w:val="en-US"/>
        </w:rPr>
      </w:pPr>
      <w:r>
        <w:rPr>
          <w:rFonts w:hint="default"/>
          <w:b w:val="0"/>
          <w:bCs w:val="0"/>
          <w:sz w:val="22"/>
          <w:szCs w:val="22"/>
          <w:lang w:val="en-US"/>
        </w:rPr>
        <w:t xml:space="preserve"> Filter based on date, product type, or batch number.</w:t>
      </w:r>
    </w:p>
    <w:p w14:paraId="20384C78">
      <w:pPr>
        <w:numPr>
          <w:numId w:val="0"/>
        </w:numPr>
        <w:spacing w:after="200"/>
        <w:rPr>
          <w:rFonts w:hint="default"/>
          <w:b w:val="0"/>
          <w:bCs w:val="0"/>
          <w:sz w:val="22"/>
          <w:szCs w:val="22"/>
          <w:lang w:val="en-US"/>
        </w:rPr>
      </w:pPr>
      <w:r>
        <w:rPr>
          <w:rFonts w:hint="default"/>
          <w:b w:val="0"/>
          <w:bCs w:val="0"/>
          <w:sz w:val="22"/>
          <w:szCs w:val="22"/>
          <w:lang w:val="en-US"/>
        </w:rPr>
        <w:t>4. Status Tracking:</w:t>
      </w:r>
    </w:p>
    <w:p w14:paraId="354943CB">
      <w:pPr>
        <w:numPr>
          <w:numId w:val="0"/>
        </w:numPr>
        <w:spacing w:after="200"/>
        <w:rPr>
          <w:rFonts w:hint="default"/>
          <w:b w:val="0"/>
          <w:bCs w:val="0"/>
          <w:sz w:val="22"/>
          <w:szCs w:val="22"/>
          <w:lang w:val="en-US"/>
        </w:rPr>
      </w:pPr>
      <w:r>
        <w:rPr>
          <w:rFonts w:hint="default"/>
          <w:b w:val="0"/>
          <w:bCs w:val="0"/>
          <w:sz w:val="22"/>
          <w:szCs w:val="22"/>
          <w:lang w:val="en-US"/>
        </w:rPr>
        <w:t xml:space="preserve">   View which products are in testing, re-manufacturing, or approved by CPRI.</w:t>
      </w:r>
    </w:p>
    <w:p w14:paraId="7C75C974">
      <w:pPr>
        <w:numPr>
          <w:numId w:val="0"/>
        </w:numPr>
        <w:spacing w:after="200"/>
        <w:rPr>
          <w:rFonts w:hint="default"/>
          <w:b w:val="0"/>
          <w:bCs w:val="0"/>
          <w:sz w:val="22"/>
          <w:szCs w:val="22"/>
          <w:lang w:val="en-US"/>
        </w:rPr>
      </w:pPr>
      <w:r>
        <w:rPr>
          <w:rFonts w:hint="default"/>
          <w:b w:val="0"/>
          <w:bCs w:val="0"/>
          <w:sz w:val="22"/>
          <w:szCs w:val="22"/>
          <w:lang w:val="en-US"/>
        </w:rPr>
        <w:t>5. Reporting:</w:t>
      </w:r>
    </w:p>
    <w:p w14:paraId="756EDD28">
      <w:pPr>
        <w:numPr>
          <w:numId w:val="0"/>
        </w:numPr>
        <w:spacing w:after="200"/>
        <w:ind w:firstLine="110" w:firstLineChars="50"/>
        <w:rPr>
          <w:rFonts w:hint="default"/>
          <w:b w:val="0"/>
          <w:bCs w:val="0"/>
          <w:sz w:val="22"/>
          <w:szCs w:val="22"/>
          <w:lang w:val="en-US"/>
        </w:rPr>
      </w:pPr>
      <w:r>
        <w:rPr>
          <w:rFonts w:hint="default"/>
          <w:b w:val="0"/>
          <w:bCs w:val="0"/>
          <w:sz w:val="22"/>
          <w:szCs w:val="22"/>
          <w:lang w:val="en-US"/>
        </w:rPr>
        <w:t xml:space="preserve"> Generate reports of products tested, failed, passed, or pending.</w:t>
      </w:r>
    </w:p>
    <w:p w14:paraId="6DA91957">
      <w:pPr>
        <w:numPr>
          <w:numId w:val="0"/>
        </w:numPr>
        <w:spacing w:after="200"/>
        <w:ind w:firstLine="110" w:firstLineChars="50"/>
        <w:rPr>
          <w:rFonts w:hint="default"/>
          <w:b w:val="0"/>
          <w:bCs w:val="0"/>
          <w:sz w:val="22"/>
          <w:szCs w:val="22"/>
          <w:lang w:val="en-US"/>
        </w:rPr>
      </w:pPr>
      <w:r>
        <w:rPr>
          <w:rFonts w:hint="default"/>
          <w:b w:val="0"/>
          <w:bCs w:val="0"/>
          <w:sz w:val="22"/>
          <w:szCs w:val="22"/>
          <w:lang w:val="en-US"/>
        </w:rPr>
        <w:t xml:space="preserve"> Maintain logs for auditing.</w:t>
      </w:r>
    </w:p>
    <w:p w14:paraId="52B67631">
      <w:pPr>
        <w:numPr>
          <w:numId w:val="0"/>
        </w:numPr>
        <w:spacing w:after="200"/>
        <w:ind w:firstLine="110" w:firstLineChars="50"/>
        <w:rPr>
          <w:rFonts w:hint="default"/>
          <w:b w:val="0"/>
          <w:bCs w:val="0"/>
          <w:sz w:val="22"/>
          <w:szCs w:val="22"/>
          <w:lang w:val="en-US"/>
        </w:rPr>
      </w:pPr>
    </w:p>
    <w:p w14:paraId="7736B089">
      <w:pPr>
        <w:numPr>
          <w:numId w:val="0"/>
        </w:numPr>
        <w:spacing w:after="200"/>
        <w:ind w:firstLine="110" w:firstLineChars="50"/>
        <w:rPr>
          <w:rFonts w:hint="default"/>
          <w:b w:val="0"/>
          <w:bCs w:val="0"/>
          <w:sz w:val="22"/>
          <w:szCs w:val="22"/>
          <w:lang w:val="en-US"/>
        </w:rPr>
      </w:pPr>
    </w:p>
    <w:p w14:paraId="4107F853">
      <w:pPr>
        <w:numPr>
          <w:numId w:val="0"/>
        </w:numPr>
        <w:spacing w:after="200"/>
        <w:ind w:firstLine="110" w:firstLineChars="50"/>
        <w:rPr>
          <w:rFonts w:hint="default"/>
          <w:b w:val="0"/>
          <w:bCs w:val="0"/>
          <w:sz w:val="22"/>
          <w:szCs w:val="22"/>
          <w:lang w:val="en-US"/>
        </w:rPr>
      </w:pPr>
    </w:p>
    <w:p w14:paraId="47C1DF58">
      <w:pPr>
        <w:numPr>
          <w:numId w:val="0"/>
        </w:numPr>
        <w:spacing w:after="200"/>
        <w:ind w:firstLine="110" w:firstLineChars="50"/>
        <w:rPr>
          <w:rFonts w:hint="default"/>
          <w:b w:val="0"/>
          <w:bCs w:val="0"/>
          <w:sz w:val="22"/>
          <w:szCs w:val="22"/>
          <w:lang w:val="en-US"/>
        </w:rPr>
      </w:pPr>
    </w:p>
    <w:p w14:paraId="6D57D06F">
      <w:pPr>
        <w:numPr>
          <w:numId w:val="0"/>
        </w:numPr>
        <w:spacing w:after="200"/>
        <w:ind w:firstLine="110" w:firstLineChars="50"/>
        <w:rPr>
          <w:rFonts w:hint="default"/>
          <w:b w:val="0"/>
          <w:bCs w:val="0"/>
          <w:sz w:val="22"/>
          <w:szCs w:val="22"/>
          <w:lang w:val="en-US"/>
        </w:rPr>
      </w:pPr>
    </w:p>
    <w:p w14:paraId="11ADF75A">
      <w:pPr>
        <w:numPr>
          <w:ilvl w:val="0"/>
          <w:numId w:val="7"/>
        </w:numPr>
        <w:spacing w:after="200"/>
        <w:rPr>
          <w:rFonts w:hint="default"/>
          <w:b/>
          <w:bCs/>
          <w:sz w:val="32"/>
          <w:szCs w:val="32"/>
          <w:lang w:val="en-US"/>
        </w:rPr>
      </w:pPr>
      <w:r>
        <w:rPr>
          <w:rFonts w:hint="default"/>
          <w:b/>
          <w:bCs/>
          <w:sz w:val="32"/>
          <w:szCs w:val="32"/>
          <w:lang w:val="en-US"/>
        </w:rPr>
        <w:t>Designer:</w:t>
      </w:r>
    </w:p>
    <w:p w14:paraId="252222F8">
      <w:pPr>
        <w:rPr>
          <w:rFonts w:hint="default"/>
          <w:b w:val="0"/>
          <w:bCs w:val="0"/>
          <w:sz w:val="22"/>
          <w:szCs w:val="22"/>
          <w:lang w:val="en-US"/>
        </w:rPr>
      </w:pPr>
      <w:r>
        <w:rPr>
          <w:rFonts w:hint="default"/>
          <w:b w:val="0"/>
          <w:bCs w:val="0"/>
          <w:sz w:val="22"/>
          <w:szCs w:val="22"/>
          <w:lang w:val="en-US"/>
        </w:rPr>
        <w:drawing>
          <wp:inline distT="0" distB="0" distL="114300" distR="114300">
            <wp:extent cx="6280785" cy="2820670"/>
            <wp:effectExtent l="0" t="0" r="5715" b="6350"/>
            <wp:docPr id="3" name="Picture 3" descr="Screenshot 2026-01-16 14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1-16 144401"/>
                    <pic:cNvPicPr>
                      <a:picLocks noChangeAspect="1"/>
                    </pic:cNvPicPr>
                  </pic:nvPicPr>
                  <pic:blipFill>
                    <a:blip r:embed="rId6"/>
                    <a:stretch>
                      <a:fillRect/>
                    </a:stretch>
                  </pic:blipFill>
                  <pic:spPr>
                    <a:xfrm>
                      <a:off x="0" y="0"/>
                      <a:ext cx="6280785" cy="2820670"/>
                    </a:xfrm>
                    <a:prstGeom prst="rect">
                      <a:avLst/>
                    </a:prstGeom>
                  </pic:spPr>
                </pic:pic>
              </a:graphicData>
            </a:graphic>
          </wp:inline>
        </w:drawing>
      </w:r>
    </w:p>
    <w:p w14:paraId="21AE20A0">
      <w:pPr>
        <w:rPr>
          <w:rFonts w:hint="default"/>
          <w:b w:val="0"/>
          <w:bCs w:val="0"/>
          <w:sz w:val="22"/>
          <w:szCs w:val="22"/>
          <w:lang w:val="en-US"/>
        </w:rPr>
      </w:pPr>
    </w:p>
    <w:p w14:paraId="07A5EEE4">
      <w:pPr>
        <w:numPr>
          <w:ilvl w:val="0"/>
          <w:numId w:val="7"/>
        </w:numPr>
        <w:spacing w:after="200"/>
        <w:rPr>
          <w:rFonts w:hint="default"/>
          <w:b/>
          <w:bCs/>
          <w:sz w:val="32"/>
          <w:szCs w:val="32"/>
          <w:lang w:val="en-US"/>
        </w:rPr>
      </w:pPr>
      <w:r>
        <w:rPr>
          <w:rFonts w:hint="default"/>
          <w:b/>
          <w:bCs/>
          <w:sz w:val="32"/>
          <w:szCs w:val="32"/>
          <w:lang w:val="en-US"/>
        </w:rPr>
        <w:t>Checklist For Validation:</w:t>
      </w:r>
    </w:p>
    <w:tbl>
      <w:tblPr>
        <w:tblStyle w:val="36"/>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294"/>
        <w:gridCol w:w="1745"/>
      </w:tblGrid>
      <w:tr w14:paraId="09EF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1" w:hRule="atLeast"/>
        </w:trPr>
        <w:tc>
          <w:tcPr>
            <w:tcW w:w="7606" w:type="dxa"/>
          </w:tcPr>
          <w:p w14:paraId="2F64C28B">
            <w:pPr>
              <w:jc w:val="center"/>
              <w:rPr>
                <w:rFonts w:hint="default"/>
                <w:b/>
                <w:bCs/>
                <w:sz w:val="36"/>
                <w:szCs w:val="36"/>
                <w:vertAlign w:val="baseline"/>
                <w:lang w:val="en-US"/>
              </w:rPr>
            </w:pPr>
            <w:r>
              <w:rPr>
                <w:rFonts w:hint="default"/>
                <w:b/>
                <w:bCs/>
                <w:sz w:val="36"/>
                <w:szCs w:val="36"/>
                <w:vertAlign w:val="baseline"/>
                <w:lang w:val="en-US"/>
              </w:rPr>
              <w:t>Option</w:t>
            </w:r>
          </w:p>
        </w:tc>
        <w:tc>
          <w:tcPr>
            <w:tcW w:w="1433" w:type="dxa"/>
          </w:tcPr>
          <w:p w14:paraId="1640D59A">
            <w:pPr>
              <w:jc w:val="center"/>
              <w:rPr>
                <w:rFonts w:hint="default"/>
                <w:b/>
                <w:bCs/>
                <w:sz w:val="28"/>
                <w:szCs w:val="28"/>
                <w:vertAlign w:val="baseline"/>
                <w:lang w:val="en-US"/>
              </w:rPr>
            </w:pPr>
            <w:r>
              <w:rPr>
                <w:rFonts w:hint="default"/>
                <w:b/>
                <w:bCs/>
                <w:sz w:val="32"/>
                <w:szCs w:val="32"/>
                <w:vertAlign w:val="baseline"/>
                <w:lang w:val="en-US"/>
              </w:rPr>
              <w:t>Validation</w:t>
            </w:r>
          </w:p>
        </w:tc>
      </w:tr>
      <w:tr w14:paraId="6477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5" w:hRule="atLeast"/>
        </w:trPr>
        <w:tc>
          <w:tcPr>
            <w:tcW w:w="7606" w:type="dxa"/>
          </w:tcPr>
          <w:p w14:paraId="1133CE9F">
            <w:pPr>
              <w:jc w:val="center"/>
              <w:rPr>
                <w:rFonts w:hint="default"/>
                <w:b/>
                <w:bCs/>
                <w:sz w:val="28"/>
                <w:szCs w:val="28"/>
                <w:vertAlign w:val="baseline"/>
                <w:lang w:val="en-US"/>
              </w:rPr>
            </w:pPr>
            <w:r>
              <w:rPr>
                <w:rFonts w:hint="default"/>
                <w:b/>
                <w:bCs/>
                <w:sz w:val="28"/>
                <w:szCs w:val="28"/>
                <w:vertAlign w:val="baseline"/>
                <w:lang w:val="en-US"/>
              </w:rPr>
              <w:t>Do all text links lead to appropriate web pages?</w:t>
            </w:r>
          </w:p>
        </w:tc>
        <w:tc>
          <w:tcPr>
            <w:tcW w:w="1433" w:type="dxa"/>
          </w:tcPr>
          <w:p w14:paraId="49EFB909">
            <w:pPr>
              <w:jc w:val="center"/>
              <w:rPr>
                <w:rFonts w:hint="default"/>
                <w:b/>
                <w:bCs/>
                <w:sz w:val="28"/>
                <w:szCs w:val="28"/>
                <w:vertAlign w:val="baseline"/>
                <w:lang w:val="en-US"/>
              </w:rPr>
            </w:pPr>
            <w:r>
              <w:rPr>
                <w:rFonts w:hint="default"/>
                <w:b/>
                <w:bCs/>
                <w:color w:val="00B050"/>
                <w:sz w:val="28"/>
                <w:szCs w:val="28"/>
                <w:highlight w:val="none"/>
                <w:vertAlign w:val="baseline"/>
                <w:lang w:val="en-US"/>
              </w:rPr>
              <w:t>YES</w:t>
            </w:r>
          </w:p>
        </w:tc>
      </w:tr>
      <w:tr w14:paraId="72519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1" w:hRule="atLeast"/>
        </w:trPr>
        <w:tc>
          <w:tcPr>
            <w:tcW w:w="7606" w:type="dxa"/>
          </w:tcPr>
          <w:p w14:paraId="2BCDABDD">
            <w:pPr>
              <w:jc w:val="center"/>
              <w:rPr>
                <w:rFonts w:hint="default"/>
                <w:b/>
                <w:bCs/>
                <w:sz w:val="28"/>
                <w:szCs w:val="28"/>
                <w:vertAlign w:val="baseline"/>
                <w:lang w:val="en-US"/>
              </w:rPr>
            </w:pPr>
            <w:r>
              <w:rPr>
                <w:rFonts w:hint="default"/>
                <w:b/>
                <w:bCs/>
                <w:sz w:val="28"/>
                <w:szCs w:val="28"/>
                <w:vertAlign w:val="baseline"/>
                <w:lang w:val="en-US"/>
              </w:rPr>
              <w:t>Do all image links lead to the appropriate web pages?</w:t>
            </w:r>
          </w:p>
        </w:tc>
        <w:tc>
          <w:tcPr>
            <w:tcW w:w="1433" w:type="dxa"/>
          </w:tcPr>
          <w:p w14:paraId="5682B7F4">
            <w:pPr>
              <w:jc w:val="center"/>
              <w:rPr>
                <w:rFonts w:hint="default"/>
                <w:b/>
                <w:bCs/>
                <w:color w:val="00B050"/>
                <w:sz w:val="28"/>
                <w:szCs w:val="28"/>
                <w:vertAlign w:val="baseline"/>
                <w:lang w:val="en-US"/>
              </w:rPr>
            </w:pPr>
            <w:r>
              <w:rPr>
                <w:rFonts w:hint="default"/>
                <w:b/>
                <w:bCs/>
                <w:color w:val="00B050"/>
                <w:sz w:val="28"/>
                <w:szCs w:val="28"/>
                <w:vertAlign w:val="baseline"/>
                <w:lang w:val="en-US"/>
              </w:rPr>
              <w:t>YES</w:t>
            </w:r>
          </w:p>
        </w:tc>
      </w:tr>
      <w:tr w14:paraId="3BDD8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1" w:hRule="atLeast"/>
        </w:trPr>
        <w:tc>
          <w:tcPr>
            <w:tcW w:w="7606" w:type="dxa"/>
          </w:tcPr>
          <w:p w14:paraId="6DAF943D">
            <w:pPr>
              <w:jc w:val="center"/>
              <w:rPr>
                <w:rFonts w:hint="default"/>
                <w:b/>
                <w:bCs/>
                <w:sz w:val="28"/>
                <w:szCs w:val="28"/>
                <w:vertAlign w:val="baseline"/>
                <w:lang w:val="en-US"/>
              </w:rPr>
            </w:pPr>
            <w:r>
              <w:rPr>
                <w:rFonts w:hint="default"/>
                <w:b/>
                <w:bCs/>
                <w:sz w:val="28"/>
                <w:szCs w:val="28"/>
                <w:vertAlign w:val="baseline"/>
                <w:lang w:val="en-US"/>
              </w:rPr>
              <w:t>Are all images and links clearly visible in web pages?</w:t>
            </w:r>
          </w:p>
        </w:tc>
        <w:tc>
          <w:tcPr>
            <w:tcW w:w="1433" w:type="dxa"/>
          </w:tcPr>
          <w:p w14:paraId="1A8B2A0F">
            <w:pPr>
              <w:jc w:val="center"/>
              <w:rPr>
                <w:rFonts w:hint="default"/>
                <w:b/>
                <w:bCs/>
                <w:color w:val="00B050"/>
                <w:sz w:val="28"/>
                <w:szCs w:val="28"/>
                <w:vertAlign w:val="baseline"/>
                <w:lang w:val="en-US"/>
              </w:rPr>
            </w:pPr>
            <w:r>
              <w:rPr>
                <w:rFonts w:hint="default"/>
                <w:b/>
                <w:bCs/>
                <w:color w:val="00B050"/>
                <w:sz w:val="28"/>
                <w:szCs w:val="28"/>
                <w:vertAlign w:val="baseline"/>
                <w:lang w:val="en-US"/>
              </w:rPr>
              <w:t>YES</w:t>
            </w:r>
          </w:p>
        </w:tc>
      </w:tr>
      <w:tr w14:paraId="73467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3" w:hRule="atLeast"/>
        </w:trPr>
        <w:tc>
          <w:tcPr>
            <w:tcW w:w="7606" w:type="dxa"/>
          </w:tcPr>
          <w:p w14:paraId="794AF0B5">
            <w:pPr>
              <w:jc w:val="center"/>
              <w:rPr>
                <w:rFonts w:hint="default"/>
                <w:b/>
                <w:bCs/>
                <w:sz w:val="28"/>
                <w:szCs w:val="28"/>
                <w:vertAlign w:val="baseline"/>
                <w:lang w:val="en-US"/>
              </w:rPr>
            </w:pPr>
            <w:r>
              <w:rPr>
                <w:rFonts w:hint="default"/>
                <w:b/>
                <w:bCs/>
                <w:sz w:val="28"/>
                <w:szCs w:val="28"/>
                <w:vertAlign w:val="baseline"/>
                <w:lang w:val="en-US"/>
              </w:rPr>
              <w:t>Is web page opening properly in all tested web browsers?</w:t>
            </w:r>
          </w:p>
        </w:tc>
        <w:tc>
          <w:tcPr>
            <w:tcW w:w="1433" w:type="dxa"/>
          </w:tcPr>
          <w:p w14:paraId="4D33EC41">
            <w:pPr>
              <w:jc w:val="center"/>
              <w:rPr>
                <w:rFonts w:hint="default"/>
                <w:b/>
                <w:bCs/>
                <w:color w:val="00B050"/>
                <w:sz w:val="28"/>
                <w:szCs w:val="28"/>
                <w:vertAlign w:val="baseline"/>
                <w:lang w:val="en-US"/>
              </w:rPr>
            </w:pPr>
            <w:r>
              <w:rPr>
                <w:rFonts w:hint="default"/>
                <w:b/>
                <w:bCs/>
                <w:color w:val="00B050"/>
                <w:sz w:val="28"/>
                <w:szCs w:val="28"/>
                <w:vertAlign w:val="baseline"/>
                <w:lang w:val="en-US"/>
              </w:rPr>
              <w:t>YES</w:t>
            </w:r>
          </w:p>
        </w:tc>
      </w:tr>
      <w:tr w14:paraId="4343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3" w:hRule="atLeast"/>
        </w:trPr>
        <w:tc>
          <w:tcPr>
            <w:tcW w:w="7606" w:type="dxa"/>
          </w:tcPr>
          <w:p w14:paraId="01268AB8">
            <w:pPr>
              <w:jc w:val="center"/>
              <w:rPr>
                <w:rFonts w:hint="default"/>
                <w:b/>
                <w:bCs/>
                <w:sz w:val="28"/>
                <w:szCs w:val="28"/>
                <w:vertAlign w:val="baseline"/>
                <w:lang w:val="en-US"/>
              </w:rPr>
            </w:pPr>
            <w:r>
              <w:rPr>
                <w:rFonts w:hint="default"/>
                <w:b/>
                <w:bCs/>
                <w:sz w:val="28"/>
                <w:szCs w:val="28"/>
                <w:vertAlign w:val="baseline"/>
                <w:lang w:val="en-US"/>
              </w:rPr>
              <w:t>Are animations loading well?</w:t>
            </w:r>
          </w:p>
        </w:tc>
        <w:tc>
          <w:tcPr>
            <w:tcW w:w="1433" w:type="dxa"/>
          </w:tcPr>
          <w:p w14:paraId="5D520024">
            <w:pPr>
              <w:jc w:val="center"/>
              <w:rPr>
                <w:rFonts w:hint="default"/>
                <w:b/>
                <w:bCs/>
                <w:color w:val="00B050"/>
                <w:sz w:val="28"/>
                <w:szCs w:val="28"/>
                <w:vertAlign w:val="baseline"/>
                <w:lang w:val="en-US"/>
              </w:rPr>
            </w:pPr>
            <w:r>
              <w:rPr>
                <w:rFonts w:hint="default"/>
                <w:b/>
                <w:bCs/>
                <w:color w:val="00B050"/>
                <w:sz w:val="28"/>
                <w:szCs w:val="28"/>
                <w:vertAlign w:val="baseline"/>
                <w:lang w:val="en-US"/>
              </w:rPr>
              <w:t>YES</w:t>
            </w:r>
          </w:p>
        </w:tc>
      </w:tr>
      <w:tr w14:paraId="3E59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3" w:hRule="atLeast"/>
        </w:trPr>
        <w:tc>
          <w:tcPr>
            <w:tcW w:w="7606" w:type="dxa"/>
          </w:tcPr>
          <w:p w14:paraId="4DCDF1B5">
            <w:pPr>
              <w:jc w:val="center"/>
              <w:rPr>
                <w:rFonts w:hint="default"/>
                <w:b/>
                <w:bCs/>
                <w:sz w:val="28"/>
                <w:szCs w:val="28"/>
                <w:vertAlign w:val="baseline"/>
                <w:lang w:val="en-US"/>
              </w:rPr>
            </w:pPr>
            <w:r>
              <w:rPr>
                <w:rFonts w:hint="default"/>
                <w:b/>
                <w:bCs/>
                <w:sz w:val="28"/>
                <w:szCs w:val="28"/>
                <w:vertAlign w:val="baseline"/>
                <w:lang w:val="en-US"/>
              </w:rPr>
              <w:t>Is the website responsive?</w:t>
            </w:r>
          </w:p>
        </w:tc>
        <w:tc>
          <w:tcPr>
            <w:tcW w:w="1433" w:type="dxa"/>
          </w:tcPr>
          <w:p w14:paraId="172451AC">
            <w:pPr>
              <w:jc w:val="center"/>
              <w:rPr>
                <w:rFonts w:hint="default"/>
                <w:b/>
                <w:bCs/>
                <w:color w:val="00B050"/>
                <w:sz w:val="28"/>
                <w:szCs w:val="28"/>
                <w:vertAlign w:val="baseline"/>
                <w:lang w:val="en-US"/>
              </w:rPr>
            </w:pPr>
            <w:r>
              <w:rPr>
                <w:rFonts w:hint="default"/>
                <w:b/>
                <w:bCs/>
                <w:color w:val="00B050"/>
                <w:sz w:val="28"/>
                <w:szCs w:val="28"/>
                <w:vertAlign w:val="baseline"/>
                <w:lang w:val="en-US"/>
              </w:rPr>
              <w:t>YES</w:t>
            </w:r>
          </w:p>
        </w:tc>
      </w:tr>
      <w:tr w14:paraId="381B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3" w:hRule="atLeast"/>
        </w:trPr>
        <w:tc>
          <w:tcPr>
            <w:tcW w:w="7606" w:type="dxa"/>
          </w:tcPr>
          <w:p w14:paraId="712DC566">
            <w:pPr>
              <w:jc w:val="center"/>
              <w:rPr>
                <w:rFonts w:hint="default"/>
                <w:b/>
                <w:bCs/>
                <w:sz w:val="28"/>
                <w:szCs w:val="28"/>
                <w:vertAlign w:val="baseline"/>
                <w:lang w:val="en-US"/>
              </w:rPr>
            </w:pPr>
            <w:r>
              <w:rPr>
                <w:rFonts w:hint="default"/>
                <w:b/>
                <w:bCs/>
                <w:sz w:val="28"/>
                <w:szCs w:val="28"/>
                <w:vertAlign w:val="baseline"/>
                <w:lang w:val="en-US"/>
              </w:rPr>
              <w:t>Is website taking too long to load?</w:t>
            </w:r>
          </w:p>
        </w:tc>
        <w:tc>
          <w:tcPr>
            <w:tcW w:w="1433" w:type="dxa"/>
          </w:tcPr>
          <w:p w14:paraId="63A025BF">
            <w:pPr>
              <w:jc w:val="center"/>
              <w:rPr>
                <w:rFonts w:hint="default"/>
                <w:b/>
                <w:bCs/>
                <w:color w:val="00B050"/>
                <w:sz w:val="28"/>
                <w:szCs w:val="28"/>
                <w:vertAlign w:val="baseline"/>
                <w:lang w:val="en-US"/>
              </w:rPr>
            </w:pPr>
            <w:r>
              <w:rPr>
                <w:rFonts w:hint="default"/>
                <w:b/>
                <w:bCs/>
                <w:color w:val="FF0000"/>
                <w:sz w:val="28"/>
                <w:szCs w:val="28"/>
                <w:vertAlign w:val="baseline"/>
                <w:lang w:val="en-US"/>
              </w:rPr>
              <w:t>NO</w:t>
            </w:r>
          </w:p>
        </w:tc>
      </w:tr>
      <w:tr w14:paraId="4468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3" w:hRule="atLeast"/>
        </w:trPr>
        <w:tc>
          <w:tcPr>
            <w:tcW w:w="7606" w:type="dxa"/>
          </w:tcPr>
          <w:p w14:paraId="1270BE13">
            <w:pPr>
              <w:jc w:val="center"/>
              <w:rPr>
                <w:rFonts w:hint="default"/>
                <w:b/>
                <w:bCs/>
                <w:sz w:val="28"/>
                <w:szCs w:val="28"/>
                <w:vertAlign w:val="baseline"/>
                <w:lang w:val="en-US"/>
              </w:rPr>
            </w:pPr>
            <w:r>
              <w:rPr>
                <w:rFonts w:hint="default"/>
                <w:b/>
                <w:bCs/>
                <w:sz w:val="28"/>
                <w:szCs w:val="28"/>
                <w:vertAlign w:val="baseline"/>
                <w:lang w:val="en-US"/>
              </w:rPr>
              <w:t>Is the navigation sequence correct through all the web pages on the site?</w:t>
            </w:r>
          </w:p>
        </w:tc>
        <w:tc>
          <w:tcPr>
            <w:tcW w:w="1433" w:type="dxa"/>
          </w:tcPr>
          <w:p w14:paraId="17B8492B">
            <w:pPr>
              <w:jc w:val="center"/>
              <w:rPr>
                <w:rFonts w:hint="default"/>
                <w:b/>
                <w:bCs/>
                <w:color w:val="00B050"/>
                <w:sz w:val="28"/>
                <w:szCs w:val="28"/>
                <w:vertAlign w:val="baseline"/>
                <w:lang w:val="en-US"/>
              </w:rPr>
            </w:pPr>
            <w:r>
              <w:rPr>
                <w:rFonts w:hint="default"/>
                <w:b/>
                <w:bCs/>
                <w:color w:val="00B050"/>
                <w:sz w:val="28"/>
                <w:szCs w:val="28"/>
                <w:vertAlign w:val="baseline"/>
                <w:lang w:val="en-US"/>
              </w:rPr>
              <w:t>YES</w:t>
            </w:r>
          </w:p>
        </w:tc>
      </w:tr>
      <w:tr w14:paraId="063AA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3" w:hRule="atLeast"/>
        </w:trPr>
        <w:tc>
          <w:tcPr>
            <w:tcW w:w="7606" w:type="dxa"/>
          </w:tcPr>
          <w:p w14:paraId="236F974C">
            <w:pPr>
              <w:jc w:val="center"/>
              <w:rPr>
                <w:rFonts w:hint="default"/>
                <w:b/>
                <w:bCs/>
                <w:sz w:val="28"/>
                <w:szCs w:val="28"/>
                <w:vertAlign w:val="baseline"/>
                <w:lang w:val="en-US"/>
              </w:rPr>
            </w:pPr>
            <w:r>
              <w:rPr>
                <w:rFonts w:hint="default"/>
                <w:b/>
                <w:bCs/>
                <w:sz w:val="28"/>
                <w:szCs w:val="28"/>
                <w:vertAlign w:val="baseline"/>
                <w:lang w:val="en-US"/>
              </w:rPr>
              <w:t>Is the JavaScript code working as expected in all click events</w:t>
            </w:r>
          </w:p>
        </w:tc>
        <w:tc>
          <w:tcPr>
            <w:tcW w:w="1433" w:type="dxa"/>
          </w:tcPr>
          <w:p w14:paraId="4FB6190F">
            <w:pPr>
              <w:jc w:val="center"/>
              <w:rPr>
                <w:rFonts w:hint="default"/>
                <w:b/>
                <w:bCs/>
                <w:color w:val="00B050"/>
                <w:sz w:val="28"/>
                <w:szCs w:val="28"/>
                <w:vertAlign w:val="baseline"/>
                <w:lang w:val="en-US"/>
              </w:rPr>
            </w:pPr>
            <w:r>
              <w:rPr>
                <w:rFonts w:hint="default"/>
                <w:b/>
                <w:bCs/>
                <w:color w:val="00B050"/>
                <w:sz w:val="28"/>
                <w:szCs w:val="28"/>
                <w:vertAlign w:val="baseline"/>
                <w:lang w:val="en-US"/>
              </w:rPr>
              <w:t>YES</w:t>
            </w:r>
          </w:p>
        </w:tc>
      </w:tr>
    </w:tbl>
    <w:p w14:paraId="3599CFAE">
      <w:pPr>
        <w:rPr>
          <w:rFonts w:hint="default"/>
          <w:b w:val="0"/>
          <w:bCs w:val="0"/>
          <w:sz w:val="22"/>
          <w:szCs w:val="22"/>
          <w:lang w:val="en-US"/>
        </w:rPr>
      </w:pPr>
    </w:p>
    <w:p w14:paraId="0434FF3B">
      <w:pPr>
        <w:keepNext w:val="0"/>
        <w:keepLines w:val="0"/>
        <w:widowControl/>
        <w:numPr>
          <w:numId w:val="0"/>
        </w:numPr>
        <w:suppressLineNumbers w:val="0"/>
        <w:spacing w:before="0" w:beforeAutospacing="1" w:after="200" w:afterAutospacing="0" w:line="273" w:lineRule="auto"/>
        <w:ind w:right="0" w:rightChars="0"/>
        <w:jc w:val="left"/>
        <w:rPr>
          <w:rFonts w:hint="default" w:ascii="Cambria" w:hAnsi="Cambria" w:eastAsia="ＭＳ 明朝" w:cs="Times New Roman"/>
          <w:b/>
          <w:bCs/>
          <w:kern w:val="0"/>
          <w:sz w:val="56"/>
          <w:szCs w:val="56"/>
          <w:lang w:val="en-US" w:eastAsia="zh-CN" w:bidi="ar"/>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9ED3E2"/>
    <w:multiLevelType w:val="singleLevel"/>
    <w:tmpl w:val="8C9ED3E2"/>
    <w:lvl w:ilvl="0" w:tentative="0">
      <w:start w:val="6"/>
      <w:numFmt w:val="decimal"/>
      <w:lvlText w:val="%1."/>
      <w:lvlJc w:val="left"/>
      <w:pPr>
        <w:tabs>
          <w:tab w:val="left" w:pos="312"/>
        </w:tabs>
      </w:p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6469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1</Lines>
  <Paragraphs>1</Paragraphs>
  <TotalTime>102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2026-01-16T10:59:00Z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769118E4DD80407DA459F542D55C4078_12</vt:lpwstr>
  </property>
</Properties>
</file>